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A779" w14:textId="77777777" w:rsidR="002E2A78" w:rsidRDefault="00000000">
      <w:pPr>
        <w:jc w:val="center"/>
      </w:pPr>
      <w:r>
        <w:rPr>
          <w:b/>
          <w:sz w:val="38"/>
        </w:rPr>
        <w:t>EXPERIMENT: INSTALLATION AND CONFIGURATION OF OWASP ZAP</w:t>
      </w:r>
    </w:p>
    <w:p w14:paraId="7BFE9064" w14:textId="1AFAE3B4" w:rsidR="002E2A78" w:rsidRDefault="00000000">
      <w:pPr>
        <w:rPr>
          <w:lang w:val="en-IN"/>
        </w:rPr>
      </w:pPr>
      <w:r>
        <w:t xml:space="preserve">Name: </w:t>
      </w:r>
      <w:r w:rsidR="0056103D">
        <w:rPr>
          <w:lang w:val="en-IN"/>
        </w:rPr>
        <w:t>I.Srivalli</w:t>
      </w:r>
    </w:p>
    <w:p w14:paraId="6FF63872" w14:textId="140B6E82" w:rsidR="002E2A78" w:rsidRDefault="00000000">
      <w:pPr>
        <w:rPr>
          <w:lang w:val="en-IN"/>
        </w:rPr>
      </w:pPr>
      <w:r>
        <w:t xml:space="preserve"> Roll No.:2420030</w:t>
      </w:r>
      <w:r w:rsidR="0056103D">
        <w:t>742</w:t>
      </w:r>
    </w:p>
    <w:p w14:paraId="53E071D0" w14:textId="77777777" w:rsidR="002E2A78" w:rsidRDefault="00000000">
      <w:pPr>
        <w:pStyle w:val="Heading1"/>
        <w:rPr>
          <w:color w:val="auto"/>
        </w:rPr>
      </w:pPr>
      <w:r>
        <w:rPr>
          <w:color w:val="auto"/>
        </w:rPr>
        <w:t>1. Aim</w:t>
      </w:r>
    </w:p>
    <w:p w14:paraId="647B10E7" w14:textId="77777777" w:rsidR="002E2A78" w:rsidRDefault="00000000">
      <w:r>
        <w:t>To install and configure OWASP ZAP (Zed Attack Proxy), understand its interface, capture browser traffic through the proxy, and perform a basic security assessment of a web application that is owned by the tester or explicitly authorized for testing.</w:t>
      </w:r>
    </w:p>
    <w:p w14:paraId="60444DAD" w14:textId="77777777" w:rsidR="002E2A78" w:rsidRDefault="00000000">
      <w:pPr>
        <w:pStyle w:val="Heading1"/>
        <w:rPr>
          <w:color w:val="auto"/>
        </w:rPr>
      </w:pPr>
      <w:r>
        <w:rPr>
          <w:color w:val="auto"/>
        </w:rPr>
        <w:t>2. Software Requirements</w:t>
      </w:r>
    </w:p>
    <w:p w14:paraId="3764C4EF" w14:textId="77777777" w:rsidR="002E2A78" w:rsidRDefault="00000000">
      <w:pPr>
        <w:pStyle w:val="ListBullet"/>
      </w:pPr>
      <w:r>
        <w:t>Operating system: Windows 10/11 (64-bit).</w:t>
      </w:r>
    </w:p>
    <w:p w14:paraId="2FE3CB8F" w14:textId="77777777" w:rsidR="002E2A78" w:rsidRDefault="00000000">
      <w:pPr>
        <w:pStyle w:val="ListBullet"/>
      </w:pPr>
      <w:r>
        <w:t>OWASP ZAP installer for Windows, downloaded from the official website.</w:t>
      </w:r>
    </w:p>
    <w:p w14:paraId="5104F268" w14:textId="77777777" w:rsidR="002E2A78" w:rsidRDefault="00000000">
      <w:pPr>
        <w:pStyle w:val="ListBullet"/>
      </w:pPr>
      <w:r>
        <w:t>A compatible browser such as Firefox or Chrome.</w:t>
      </w:r>
    </w:p>
    <w:p w14:paraId="45D4683B" w14:textId="77777777" w:rsidR="002E2A78" w:rsidRDefault="00000000">
      <w:pPr>
        <w:pStyle w:val="ListBullet"/>
      </w:pPr>
      <w:r>
        <w:t>Java/runtime prerequisites, if required by the selected ZAP package.</w:t>
      </w:r>
    </w:p>
    <w:p w14:paraId="00AF8138" w14:textId="77777777" w:rsidR="002E2A78" w:rsidRDefault="00000000">
      <w:pPr>
        <w:pStyle w:val="ListBullet"/>
      </w:pPr>
      <w:r>
        <w:t>A local test application or a web application for which written testing permission is available.</w:t>
      </w:r>
    </w:p>
    <w:p w14:paraId="67FCF664" w14:textId="77777777" w:rsidR="002E2A78" w:rsidRDefault="00000000">
      <w:pPr>
        <w:pStyle w:val="Heading1"/>
        <w:rPr>
          <w:color w:val="auto"/>
        </w:rPr>
      </w:pPr>
      <w:r>
        <w:rPr>
          <w:color w:val="auto"/>
        </w:rPr>
        <w:t>3. Theory</w:t>
      </w:r>
    </w:p>
    <w:p w14:paraId="6E854B3E" w14:textId="77777777" w:rsidR="002E2A78" w:rsidRDefault="00000000">
      <w:r>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0AA48AEE" w14:textId="77777777" w:rsidR="002E2A78" w:rsidRDefault="00000000">
      <w:pPr>
        <w:pStyle w:val="Heading1"/>
        <w:rPr>
          <w:color w:val="auto"/>
        </w:rPr>
      </w:pPr>
      <w:r>
        <w:rPr>
          <w:color w:val="auto"/>
        </w:rPr>
        <w:t>4. Procedure: Installation and Configuration</w:t>
      </w:r>
    </w:p>
    <w:p w14:paraId="6572743F" w14:textId="77777777" w:rsidR="002E2A78" w:rsidRDefault="00000000">
      <w:pPr>
        <w:pStyle w:val="Heading2"/>
        <w:rPr>
          <w:color w:val="auto"/>
        </w:rPr>
      </w:pPr>
      <w:r>
        <w:rPr>
          <w:color w:val="auto"/>
        </w:rPr>
        <w:t>Step 1 — Download ZAP</w:t>
      </w:r>
    </w:p>
    <w:p w14:paraId="72E28008" w14:textId="77777777" w:rsidR="002E2A78" w:rsidRDefault="00000000">
      <w:r>
        <w:t>Open the official OWASP ZAP website at https://www.zaproxy.org/download/. Select the appropriate Windows installer. Use the official download source.</w:t>
      </w:r>
    </w:p>
    <w:p w14:paraId="7656A95D" w14:textId="77777777" w:rsidR="002E2A78" w:rsidRDefault="00000000">
      <w:r>
        <w:rPr>
          <w:noProof/>
        </w:rPr>
        <w:lastRenderedPageBreak/>
        <w:drawing>
          <wp:inline distT="0" distB="0" distL="0" distR="0" wp14:anchorId="5AA978C9" wp14:editId="328B9AAD">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Picture 1"/>
                    <pic:cNvPicPr>
                      <a:picLocks noChangeAspect="1"/>
                    </pic:cNvPicPr>
                  </pic:nvPicPr>
                  <pic:blipFill>
                    <a:blip r:embed="rId8"/>
                    <a:stretch>
                      <a:fillRect/>
                    </a:stretch>
                  </pic:blipFill>
                  <pic:spPr>
                    <a:xfrm>
                      <a:off x="0" y="0"/>
                      <a:ext cx="6309360" cy="3549015"/>
                    </a:xfrm>
                    <a:prstGeom prst="rect">
                      <a:avLst/>
                    </a:prstGeom>
                  </pic:spPr>
                </pic:pic>
              </a:graphicData>
            </a:graphic>
          </wp:inline>
        </w:drawing>
      </w:r>
    </w:p>
    <w:p w14:paraId="75AC5BBA" w14:textId="77777777" w:rsidR="002E2A78" w:rsidRDefault="00000000">
      <w:pPr>
        <w:pStyle w:val="Heading2"/>
        <w:rPr>
          <w:color w:val="auto"/>
        </w:rPr>
      </w:pPr>
      <w:r>
        <w:rPr>
          <w:color w:val="auto"/>
        </w:rPr>
        <w:t>Step 2 — Install the application</w:t>
      </w:r>
    </w:p>
    <w:p w14:paraId="7047F404" w14:textId="77777777" w:rsidR="002E2A78" w:rsidRDefault="00000000">
      <w:r>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13692AA0" w14:textId="77777777" w:rsidR="002E2A78" w:rsidRDefault="00000000">
      <w:r>
        <w:rPr>
          <w:noProof/>
        </w:rPr>
        <w:drawing>
          <wp:inline distT="0" distB="0" distL="0" distR="0" wp14:anchorId="30B9A8A7" wp14:editId="5D87E549">
            <wp:extent cx="4770120" cy="4008120"/>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Picture 1"/>
                    <pic:cNvPicPr>
                      <a:picLocks noChangeAspect="1"/>
                    </pic:cNvPicPr>
                  </pic:nvPicPr>
                  <pic:blipFill>
                    <a:blip r:embed="rId9"/>
                    <a:stretch>
                      <a:fillRect/>
                    </a:stretch>
                  </pic:blipFill>
                  <pic:spPr>
                    <a:xfrm>
                      <a:off x="0" y="0"/>
                      <a:ext cx="4770533" cy="4008467"/>
                    </a:xfrm>
                    <a:prstGeom prst="rect">
                      <a:avLst/>
                    </a:prstGeom>
                  </pic:spPr>
                </pic:pic>
              </a:graphicData>
            </a:graphic>
          </wp:inline>
        </w:drawing>
      </w:r>
    </w:p>
    <w:p w14:paraId="449508A0" w14:textId="77777777" w:rsidR="002E2A78" w:rsidRDefault="00000000">
      <w:pPr>
        <w:pStyle w:val="Heading2"/>
        <w:rPr>
          <w:color w:val="auto"/>
        </w:rPr>
      </w:pPr>
      <w:r>
        <w:rPr>
          <w:color w:val="auto"/>
        </w:rPr>
        <w:lastRenderedPageBreak/>
        <w:t>Step 3 — Launch ZAP</w:t>
      </w:r>
    </w:p>
    <w:p w14:paraId="2478CD6D" w14:textId="77777777" w:rsidR="002E2A78" w:rsidRDefault="00000000">
      <w:r>
        <w:t>Open OWASP ZAP from the Windows Start menu. Read and accept the licence terms if prompted. When asked about the session, choose a temporary session or save the session to a file as required.</w:t>
      </w:r>
    </w:p>
    <w:p w14:paraId="496D8645" w14:textId="77777777" w:rsidR="002E2A78" w:rsidRDefault="00000000">
      <w:r>
        <w:rPr>
          <w:noProof/>
        </w:rPr>
        <w:drawing>
          <wp:inline distT="0" distB="0" distL="0" distR="0" wp14:anchorId="4173FA76" wp14:editId="195C4BA6">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Picture 1"/>
                    <pic:cNvPicPr>
                      <a:picLocks noChangeAspect="1"/>
                    </pic:cNvPicPr>
                  </pic:nvPicPr>
                  <pic:blipFill>
                    <a:blip r:embed="rId10"/>
                    <a:stretch>
                      <a:fillRect/>
                    </a:stretch>
                  </pic:blipFill>
                  <pic:spPr>
                    <a:xfrm>
                      <a:off x="0" y="0"/>
                      <a:ext cx="6309360" cy="3549015"/>
                    </a:xfrm>
                    <a:prstGeom prst="rect">
                      <a:avLst/>
                    </a:prstGeom>
                  </pic:spPr>
                </pic:pic>
              </a:graphicData>
            </a:graphic>
          </wp:inline>
        </w:drawing>
      </w:r>
    </w:p>
    <w:p w14:paraId="09C4DD56" w14:textId="77777777" w:rsidR="002E2A78" w:rsidRDefault="00000000">
      <w:pPr>
        <w:pStyle w:val="Heading2"/>
        <w:rPr>
          <w:color w:val="auto"/>
        </w:rPr>
      </w:pPr>
      <w:r>
        <w:rPr>
          <w:color w:val="auto"/>
        </w:rPr>
        <w:t>Step 4 — Open Quick Start</w:t>
      </w:r>
    </w:p>
    <w:p w14:paraId="606BDEAB" w14:textId="77777777" w:rsidR="002E2A78" w:rsidRDefault="00000000">
      <w:r>
        <w:t>Select the Quick Start tab. Review the available options, including Manual Explore and Automated Scan.</w:t>
      </w:r>
    </w:p>
    <w:p w14:paraId="254A2954" w14:textId="77777777" w:rsidR="002E2A78" w:rsidRDefault="00000000">
      <w:pPr>
        <w:pStyle w:val="Heading2"/>
        <w:rPr>
          <w:color w:val="auto"/>
        </w:rPr>
      </w:pPr>
      <w:r>
        <w:rPr>
          <w:color w:val="auto"/>
        </w:rPr>
        <w:t>Step 5 — Explore through a browser</w:t>
      </w:r>
    </w:p>
    <w:p w14:paraId="292041E0" w14:textId="77777777" w:rsidR="002E2A78" w:rsidRDefault="00000000">
      <w:r>
        <w:t>Choose Manual Explore. Enter the URL of your local or authorized test application, select a browser, and click Launch Browser. Browse a few pages and interact with safe, non-destructive features.</w:t>
      </w:r>
    </w:p>
    <w:p w14:paraId="558BF75B" w14:textId="77777777" w:rsidR="002E2A78" w:rsidRDefault="00000000">
      <w:r>
        <w:rPr>
          <w:noProof/>
        </w:rPr>
        <w:lastRenderedPageBreak/>
        <w:drawing>
          <wp:inline distT="0" distB="0" distL="0" distR="0" wp14:anchorId="04CEDD6D" wp14:editId="0F1141F8">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Picture 1"/>
                    <pic:cNvPicPr>
                      <a:picLocks noChangeAspect="1"/>
                    </pic:cNvPicPr>
                  </pic:nvPicPr>
                  <pic:blipFill>
                    <a:blip r:embed="rId11"/>
                    <a:stretch>
                      <a:fillRect/>
                    </a:stretch>
                  </pic:blipFill>
                  <pic:spPr>
                    <a:xfrm>
                      <a:off x="0" y="0"/>
                      <a:ext cx="6309360" cy="3549015"/>
                    </a:xfrm>
                    <a:prstGeom prst="rect">
                      <a:avLst/>
                    </a:prstGeom>
                  </pic:spPr>
                </pic:pic>
              </a:graphicData>
            </a:graphic>
          </wp:inline>
        </w:drawing>
      </w:r>
    </w:p>
    <w:p w14:paraId="759D34BF" w14:textId="77777777" w:rsidR="002E2A78" w:rsidRDefault="00000000">
      <w:pPr>
        <w:pStyle w:val="Heading2"/>
        <w:rPr>
          <w:color w:val="auto"/>
        </w:rPr>
      </w:pPr>
      <w:r>
        <w:rPr>
          <w:color w:val="auto"/>
        </w:rPr>
        <w:t>Step 6 — Verify captured traffic</w:t>
      </w:r>
    </w:p>
    <w:p w14:paraId="2AFD89A9" w14:textId="77777777" w:rsidR="002E2A78" w:rsidRDefault="00000000">
      <w:r>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5B96DF0D" w14:textId="77777777" w:rsidR="002E2A78" w:rsidRDefault="002E2A78"/>
    <w:p w14:paraId="45F7DA93" w14:textId="77777777" w:rsidR="002E2A78" w:rsidRDefault="002E2A78"/>
    <w:p w14:paraId="508925F9" w14:textId="77777777" w:rsidR="002E2A78" w:rsidRDefault="002E2A78"/>
    <w:p w14:paraId="3882A2DD" w14:textId="77777777" w:rsidR="002E2A78" w:rsidRDefault="00000000">
      <w:pPr>
        <w:pStyle w:val="Heading1"/>
        <w:rPr>
          <w:color w:val="auto"/>
        </w:rPr>
      </w:pPr>
      <w:r>
        <w:rPr>
          <w:color w:val="auto"/>
        </w:rPr>
        <w:t>5. Procedure: Basic Security Scan</w:t>
      </w:r>
    </w:p>
    <w:p w14:paraId="06AED739" w14:textId="77777777" w:rsidR="002E2A78" w:rsidRDefault="00000000">
      <w:pPr>
        <w:pStyle w:val="ListNumber"/>
      </w:pPr>
      <w:r>
        <w:t>In ZAP, open Quick Start → Automated Scan.</w:t>
      </w:r>
    </w:p>
    <w:p w14:paraId="7C835E80" w14:textId="77777777" w:rsidR="002E2A78" w:rsidRDefault="00000000">
      <w:pPr>
        <w:pStyle w:val="ListNumber"/>
      </w:pPr>
      <w:r>
        <w:t>Enter the base URL of a local test application or another explicitly authorized target.</w:t>
      </w:r>
    </w:p>
    <w:p w14:paraId="56CD4890" w14:textId="77777777" w:rsidR="002E2A78" w:rsidRDefault="00000000">
      <w:pPr>
        <w:pStyle w:val="ListNumber"/>
      </w:pPr>
      <w:r>
        <w:t>Check the target URL carefully before starting. Use a test environment and test data.</w:t>
      </w:r>
    </w:p>
    <w:p w14:paraId="1C65A417" w14:textId="77777777" w:rsidR="002E2A78" w:rsidRDefault="00000000">
      <w:pPr>
        <w:pStyle w:val="ListNumber"/>
      </w:pPr>
      <w:r>
        <w:rPr>
          <w:noProof/>
        </w:rPr>
        <w:lastRenderedPageBreak/>
        <w:drawing>
          <wp:inline distT="0" distB="0" distL="0" distR="0" wp14:anchorId="241C7062" wp14:editId="7210164C">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Picture 1"/>
                    <pic:cNvPicPr>
                      <a:picLocks noChangeAspect="1"/>
                    </pic:cNvPicPr>
                  </pic:nvPicPr>
                  <pic:blipFill>
                    <a:blip r:embed="rId12"/>
                    <a:stretch>
                      <a:fillRect/>
                    </a:stretch>
                  </pic:blipFill>
                  <pic:spPr>
                    <a:xfrm>
                      <a:off x="0" y="0"/>
                      <a:ext cx="6309360" cy="3152775"/>
                    </a:xfrm>
                    <a:prstGeom prst="rect">
                      <a:avLst/>
                    </a:prstGeom>
                  </pic:spPr>
                </pic:pic>
              </a:graphicData>
            </a:graphic>
          </wp:inline>
        </w:drawing>
      </w:r>
    </w:p>
    <w:p w14:paraId="0254CFCA" w14:textId="77777777" w:rsidR="002E2A78" w:rsidRDefault="00000000">
      <w:pPr>
        <w:pStyle w:val="ListNumber"/>
      </w:pPr>
      <w:r>
        <w:t>Click Attack and allow the scan to run. A spider/crawler may discover pages before active checks are performed.</w:t>
      </w:r>
    </w:p>
    <w:p w14:paraId="0AB42C29" w14:textId="77777777" w:rsidR="002E2A78" w:rsidRDefault="00000000">
      <w:pPr>
        <w:pStyle w:val="ListNumber"/>
      </w:pPr>
      <w:r>
        <w:rPr>
          <w:noProof/>
        </w:rPr>
        <w:drawing>
          <wp:inline distT="0" distB="0" distL="0" distR="0" wp14:anchorId="6E345260" wp14:editId="684914F3">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Picture 1"/>
                    <pic:cNvPicPr>
                      <a:picLocks noChangeAspect="1"/>
                    </pic:cNvPicPr>
                  </pic:nvPicPr>
                  <pic:blipFill>
                    <a:blip r:embed="rId13"/>
                    <a:stretch>
                      <a:fillRect/>
                    </a:stretch>
                  </pic:blipFill>
                  <pic:spPr>
                    <a:xfrm>
                      <a:off x="0" y="0"/>
                      <a:ext cx="6309360" cy="3549015"/>
                    </a:xfrm>
                    <a:prstGeom prst="rect">
                      <a:avLst/>
                    </a:prstGeom>
                  </pic:spPr>
                </pic:pic>
              </a:graphicData>
            </a:graphic>
          </wp:inline>
        </w:drawing>
      </w:r>
    </w:p>
    <w:p w14:paraId="3D0EE814" w14:textId="77777777" w:rsidR="002E2A78" w:rsidRDefault="00000000">
      <w:pPr>
        <w:pStyle w:val="ListNumber"/>
      </w:pPr>
      <w:r>
        <w:t>When the scan finishes, open the Alerts tab and review each alert’s risk, confidence, URL, evidence, and recommended solution.</w:t>
      </w:r>
    </w:p>
    <w:p w14:paraId="7FEA2729" w14:textId="77777777" w:rsidR="002E2A78" w:rsidRDefault="00000000">
      <w:pPr>
        <w:pStyle w:val="ListNumber"/>
      </w:pPr>
      <w:r>
        <w:rPr>
          <w:noProof/>
        </w:rPr>
        <w:lastRenderedPageBreak/>
        <w:drawing>
          <wp:inline distT="0" distB="0" distL="0" distR="0" wp14:anchorId="56B593A7" wp14:editId="0EEE64A8">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Picture 1"/>
                    <pic:cNvPicPr>
                      <a:picLocks noChangeAspect="1"/>
                    </pic:cNvPicPr>
                  </pic:nvPicPr>
                  <pic:blipFill>
                    <a:blip r:embed="rId14"/>
                    <a:stretch>
                      <a:fillRect/>
                    </a:stretch>
                  </pic:blipFill>
                  <pic:spPr>
                    <a:xfrm>
                      <a:off x="0" y="0"/>
                      <a:ext cx="6309360" cy="3549015"/>
                    </a:xfrm>
                    <a:prstGeom prst="rect">
                      <a:avLst/>
                    </a:prstGeom>
                  </pic:spPr>
                </pic:pic>
              </a:graphicData>
            </a:graphic>
          </wp:inline>
        </w:drawing>
      </w:r>
    </w:p>
    <w:p w14:paraId="54ED53FE" w14:textId="77777777" w:rsidR="002E2A78" w:rsidRDefault="00000000">
      <w:pPr>
        <w:pStyle w:val="ListNumber"/>
      </w:pPr>
      <w:r>
        <w:t>Record only the findings actually observed. Save the session or export a report if permitted by your lab.</w:t>
      </w:r>
    </w:p>
    <w:p w14:paraId="2FBC1A1B" w14:textId="77777777" w:rsidR="002E2A78" w:rsidRDefault="002E2A78">
      <w:pPr>
        <w:pStyle w:val="ListNumber"/>
      </w:pPr>
    </w:p>
    <w:p w14:paraId="5E4247B0" w14:textId="77777777" w:rsidR="002E2A78" w:rsidRDefault="00000000">
      <w:pPr>
        <w:pStyle w:val="Heading1"/>
        <w:rPr>
          <w:color w:val="auto"/>
        </w:rPr>
      </w:pPr>
      <w:r>
        <w:rPr>
          <w:color w:val="auto"/>
        </w:rPr>
        <w:t>6. Observations</w:t>
      </w:r>
    </w:p>
    <w:p w14:paraId="2FC50886" w14:textId="77777777" w:rsidR="002E2A78" w:rsidRDefault="00000000">
      <w:r>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4"/>
        <w:gridCol w:w="2484"/>
        <w:gridCol w:w="2484"/>
      </w:tblGrid>
      <w:tr w:rsidR="002E2A78" w14:paraId="54E3569D" w14:textId="77777777">
        <w:trPr>
          <w:jc w:val="center"/>
        </w:trPr>
        <w:tc>
          <w:tcPr>
            <w:tcW w:w="2484" w:type="dxa"/>
            <w:shd w:val="clear" w:color="auto" w:fill="1F4E79"/>
            <w:vAlign w:val="center"/>
          </w:tcPr>
          <w:p w14:paraId="34E4D180" w14:textId="77777777" w:rsidR="002E2A78" w:rsidRDefault="00000000">
            <w:pPr>
              <w:spacing w:line="240" w:lineRule="auto"/>
            </w:pPr>
            <w:r>
              <w:rPr>
                <w:b/>
              </w:rPr>
              <w:t>Observation</w:t>
            </w:r>
          </w:p>
        </w:tc>
        <w:tc>
          <w:tcPr>
            <w:tcW w:w="2484" w:type="dxa"/>
            <w:shd w:val="clear" w:color="auto" w:fill="1F4E79"/>
            <w:vAlign w:val="center"/>
          </w:tcPr>
          <w:p w14:paraId="4945E6A7" w14:textId="77777777" w:rsidR="002E2A78" w:rsidRDefault="00000000">
            <w:pPr>
              <w:spacing w:line="240" w:lineRule="auto"/>
            </w:pPr>
            <w:r>
              <w:rPr>
                <w:b/>
              </w:rPr>
              <w:t>What to check</w:t>
            </w:r>
          </w:p>
        </w:tc>
        <w:tc>
          <w:tcPr>
            <w:tcW w:w="2484" w:type="dxa"/>
            <w:shd w:val="clear" w:color="auto" w:fill="1F4E79"/>
            <w:vAlign w:val="center"/>
          </w:tcPr>
          <w:p w14:paraId="19AE75A1" w14:textId="77777777" w:rsidR="002E2A78" w:rsidRDefault="00000000">
            <w:pPr>
              <w:spacing w:line="240" w:lineRule="auto"/>
            </w:pPr>
            <w:r>
              <w:rPr>
                <w:b/>
              </w:rPr>
              <w:t>Actual result</w:t>
            </w:r>
          </w:p>
        </w:tc>
      </w:tr>
      <w:tr w:rsidR="002E2A78" w14:paraId="394E8F78" w14:textId="77777777">
        <w:trPr>
          <w:jc w:val="center"/>
        </w:trPr>
        <w:tc>
          <w:tcPr>
            <w:tcW w:w="2484" w:type="dxa"/>
            <w:vAlign w:val="center"/>
          </w:tcPr>
          <w:p w14:paraId="307E968F" w14:textId="77777777" w:rsidR="002E2A78" w:rsidRDefault="00000000">
            <w:pPr>
              <w:spacing w:line="240" w:lineRule="auto"/>
            </w:pPr>
            <w:r>
              <w:t>ZAP launched</w:t>
            </w:r>
          </w:p>
        </w:tc>
        <w:tc>
          <w:tcPr>
            <w:tcW w:w="2484" w:type="dxa"/>
            <w:vAlign w:val="center"/>
          </w:tcPr>
          <w:p w14:paraId="0362B768" w14:textId="77777777" w:rsidR="002E2A78" w:rsidRDefault="00000000">
            <w:pPr>
              <w:spacing w:line="240" w:lineRule="auto"/>
            </w:pPr>
            <w:r>
              <w:t>Main interface opens</w:t>
            </w:r>
          </w:p>
        </w:tc>
        <w:tc>
          <w:tcPr>
            <w:tcW w:w="2484" w:type="dxa"/>
            <w:vAlign w:val="center"/>
          </w:tcPr>
          <w:p w14:paraId="7D22C0E2" w14:textId="77777777" w:rsidR="002E2A78" w:rsidRDefault="00000000">
            <w:pPr>
              <w:spacing w:line="240" w:lineRule="auto"/>
            </w:pPr>
            <w:r>
              <w:t>Main interface opens</w:t>
            </w:r>
          </w:p>
        </w:tc>
      </w:tr>
      <w:tr w:rsidR="002E2A78" w14:paraId="2EDAAB85" w14:textId="77777777">
        <w:trPr>
          <w:jc w:val="center"/>
        </w:trPr>
        <w:tc>
          <w:tcPr>
            <w:tcW w:w="2484" w:type="dxa"/>
            <w:vAlign w:val="center"/>
          </w:tcPr>
          <w:p w14:paraId="15E2C1B1" w14:textId="77777777" w:rsidR="002E2A78" w:rsidRDefault="00000000">
            <w:pPr>
              <w:spacing w:line="240" w:lineRule="auto"/>
            </w:pPr>
            <w:r>
              <w:t>Browser traffic</w:t>
            </w:r>
          </w:p>
        </w:tc>
        <w:tc>
          <w:tcPr>
            <w:tcW w:w="2484" w:type="dxa"/>
            <w:vAlign w:val="center"/>
          </w:tcPr>
          <w:p w14:paraId="372D67A3" w14:textId="77777777" w:rsidR="002E2A78" w:rsidRDefault="00000000">
            <w:pPr>
              <w:spacing w:line="240" w:lineRule="auto"/>
            </w:pPr>
            <w:r>
              <w:t>Requests appear in History</w:t>
            </w:r>
          </w:p>
        </w:tc>
        <w:tc>
          <w:tcPr>
            <w:tcW w:w="2484" w:type="dxa"/>
            <w:vAlign w:val="center"/>
          </w:tcPr>
          <w:p w14:paraId="63EDA4DD" w14:textId="77777777" w:rsidR="002E2A78" w:rsidRDefault="00000000">
            <w:pPr>
              <w:spacing w:line="240" w:lineRule="auto"/>
            </w:pPr>
            <w:r>
              <w:t>Requests appear in History</w:t>
            </w:r>
          </w:p>
        </w:tc>
      </w:tr>
      <w:tr w:rsidR="002E2A78" w14:paraId="3C62146F" w14:textId="77777777">
        <w:trPr>
          <w:jc w:val="center"/>
        </w:trPr>
        <w:tc>
          <w:tcPr>
            <w:tcW w:w="2484" w:type="dxa"/>
            <w:vAlign w:val="center"/>
          </w:tcPr>
          <w:p w14:paraId="15F2E31D" w14:textId="77777777" w:rsidR="002E2A78" w:rsidRDefault="00000000">
            <w:pPr>
              <w:spacing w:line="240" w:lineRule="auto"/>
            </w:pPr>
            <w:r>
              <w:t>Target discovered</w:t>
            </w:r>
          </w:p>
        </w:tc>
        <w:tc>
          <w:tcPr>
            <w:tcW w:w="2484" w:type="dxa"/>
            <w:vAlign w:val="center"/>
          </w:tcPr>
          <w:p w14:paraId="21FF8230" w14:textId="77777777" w:rsidR="002E2A78" w:rsidRDefault="00000000">
            <w:pPr>
              <w:spacing w:line="240" w:lineRule="auto"/>
            </w:pPr>
            <w:r>
              <w:t>Host appears in Sites tree</w:t>
            </w:r>
          </w:p>
        </w:tc>
        <w:tc>
          <w:tcPr>
            <w:tcW w:w="2484" w:type="dxa"/>
            <w:vAlign w:val="center"/>
          </w:tcPr>
          <w:p w14:paraId="62323D2F" w14:textId="77777777" w:rsidR="002E2A78" w:rsidRDefault="00000000">
            <w:pPr>
              <w:spacing w:line="240" w:lineRule="auto"/>
            </w:pPr>
            <w:r>
              <w:t>Host appears in Sites tree</w:t>
            </w:r>
          </w:p>
        </w:tc>
      </w:tr>
      <w:tr w:rsidR="002E2A78" w14:paraId="42E401D7" w14:textId="77777777">
        <w:trPr>
          <w:jc w:val="center"/>
        </w:trPr>
        <w:tc>
          <w:tcPr>
            <w:tcW w:w="2484" w:type="dxa"/>
            <w:vAlign w:val="center"/>
          </w:tcPr>
          <w:p w14:paraId="19B6B06E" w14:textId="77777777" w:rsidR="002E2A78" w:rsidRDefault="00000000">
            <w:pPr>
              <w:spacing w:line="240" w:lineRule="auto"/>
            </w:pPr>
            <w:r>
              <w:t>Scan completed</w:t>
            </w:r>
          </w:p>
        </w:tc>
        <w:tc>
          <w:tcPr>
            <w:tcW w:w="2484" w:type="dxa"/>
            <w:vAlign w:val="center"/>
          </w:tcPr>
          <w:p w14:paraId="109B3817" w14:textId="77777777" w:rsidR="002E2A78" w:rsidRDefault="00000000">
            <w:pPr>
              <w:spacing w:line="240" w:lineRule="auto"/>
            </w:pPr>
            <w:r>
              <w:t>Scan progress reaches completion</w:t>
            </w:r>
          </w:p>
        </w:tc>
        <w:tc>
          <w:tcPr>
            <w:tcW w:w="2484" w:type="dxa"/>
            <w:vAlign w:val="center"/>
          </w:tcPr>
          <w:p w14:paraId="2DC392D0" w14:textId="77777777" w:rsidR="002E2A78" w:rsidRDefault="00000000">
            <w:pPr>
              <w:spacing w:line="240" w:lineRule="auto"/>
            </w:pPr>
            <w:r>
              <w:t>Scan progress reaches completion</w:t>
            </w:r>
          </w:p>
        </w:tc>
      </w:tr>
      <w:tr w:rsidR="002E2A78" w14:paraId="175F0D01" w14:textId="77777777">
        <w:trPr>
          <w:jc w:val="center"/>
        </w:trPr>
        <w:tc>
          <w:tcPr>
            <w:tcW w:w="2484" w:type="dxa"/>
            <w:vAlign w:val="center"/>
          </w:tcPr>
          <w:p w14:paraId="40276B80" w14:textId="77777777" w:rsidR="002E2A78" w:rsidRDefault="00000000">
            <w:pPr>
              <w:spacing w:line="240" w:lineRule="auto"/>
            </w:pPr>
            <w:r>
              <w:t>Alerts reviewed</w:t>
            </w:r>
          </w:p>
        </w:tc>
        <w:tc>
          <w:tcPr>
            <w:tcW w:w="2484" w:type="dxa"/>
            <w:vAlign w:val="center"/>
          </w:tcPr>
          <w:p w14:paraId="4353D189" w14:textId="77777777" w:rsidR="002E2A78" w:rsidRDefault="00000000">
            <w:pPr>
              <w:spacing w:line="240" w:lineRule="auto"/>
            </w:pPr>
            <w:r>
              <w:t>Risk and details reviewed</w:t>
            </w:r>
          </w:p>
        </w:tc>
        <w:tc>
          <w:tcPr>
            <w:tcW w:w="2484" w:type="dxa"/>
            <w:vAlign w:val="center"/>
          </w:tcPr>
          <w:p w14:paraId="019A4BEA" w14:textId="77777777" w:rsidR="002E2A78" w:rsidRDefault="00000000">
            <w:pPr>
              <w:spacing w:line="240" w:lineRule="auto"/>
            </w:pPr>
            <w:r>
              <w:t>Risk and details reviewed</w:t>
            </w:r>
          </w:p>
        </w:tc>
      </w:tr>
    </w:tbl>
    <w:p w14:paraId="34828D4C" w14:textId="77777777" w:rsidR="002E2A78" w:rsidRDefault="00000000">
      <w:pPr>
        <w:pStyle w:val="Heading1"/>
        <w:rPr>
          <w:color w:val="auto"/>
        </w:rPr>
      </w:pPr>
      <w:r>
        <w:rPr>
          <w:color w:val="auto"/>
        </w:rPr>
        <w:t>7. Common Alert Categories</w:t>
      </w:r>
    </w:p>
    <w:p w14:paraId="0F7368DA" w14:textId="77777777" w:rsidR="002E2A78" w:rsidRDefault="00000000">
      <w:r>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598A32EC" w14:textId="77777777" w:rsidR="002E2A78" w:rsidRDefault="00000000">
      <w:pPr>
        <w:pStyle w:val="Heading1"/>
        <w:rPr>
          <w:color w:val="auto"/>
        </w:rPr>
      </w:pPr>
      <w:r>
        <w:rPr>
          <w:color w:val="auto"/>
        </w:rPr>
        <w:t>8. Precautions</w:t>
      </w:r>
    </w:p>
    <w:p w14:paraId="25D06103" w14:textId="77777777" w:rsidR="002E2A78" w:rsidRDefault="00000000">
      <w:pPr>
        <w:pStyle w:val="ListBullet"/>
      </w:pPr>
      <w:r>
        <w:t>Scan only systems you own or have explicit permission to test.</w:t>
      </w:r>
    </w:p>
    <w:p w14:paraId="46268702" w14:textId="77777777" w:rsidR="002E2A78" w:rsidRDefault="00000000">
      <w:pPr>
        <w:pStyle w:val="ListBullet"/>
      </w:pPr>
      <w:r>
        <w:t>Do not run active scans against public or production websites without written authorization.</w:t>
      </w:r>
    </w:p>
    <w:p w14:paraId="4F16262D" w14:textId="77777777" w:rsidR="002E2A78" w:rsidRDefault="00000000">
      <w:pPr>
        <w:pStyle w:val="ListBullet"/>
      </w:pPr>
      <w:r>
        <w:t>Active scans can submit requests, change application state, trigger rate limits, or affect availability.</w:t>
      </w:r>
    </w:p>
    <w:p w14:paraId="1FC36D02" w14:textId="77777777" w:rsidR="002E2A78" w:rsidRDefault="00000000">
      <w:pPr>
        <w:pStyle w:val="ListBullet"/>
      </w:pPr>
      <w:r>
        <w:lastRenderedPageBreak/>
        <w:t>Prefer a local/staging application with non-production data for demonstrations.</w:t>
      </w:r>
    </w:p>
    <w:p w14:paraId="2739A558" w14:textId="77777777" w:rsidR="002E2A78" w:rsidRDefault="00000000">
      <w:pPr>
        <w:pStyle w:val="ListBullet"/>
      </w:pPr>
      <w:r>
        <w:t>Treat ZAP alerts as findings to validate; review evidence and false-positive possibilities.</w:t>
      </w:r>
    </w:p>
    <w:p w14:paraId="6988DC9C" w14:textId="77777777" w:rsidR="002E2A78" w:rsidRDefault="00000000">
      <w:pPr>
        <w:pStyle w:val="ListBullet"/>
      </w:pPr>
      <w:r>
        <w:t>Do not share session files, cookies, tokens, or reports containing sensitive information.</w:t>
      </w:r>
    </w:p>
    <w:p w14:paraId="42843CFD" w14:textId="77777777" w:rsidR="002E2A78" w:rsidRDefault="00000000">
      <w:pPr>
        <w:pStyle w:val="Heading1"/>
        <w:rPr>
          <w:color w:val="auto"/>
        </w:rPr>
      </w:pPr>
      <w:r>
        <w:rPr>
          <w:color w:val="auto"/>
        </w:rPr>
        <w:t>9. Result</w:t>
      </w:r>
    </w:p>
    <w:p w14:paraId="66249A76" w14:textId="77777777" w:rsidR="002E2A78" w:rsidRDefault="00000000">
      <w:r>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254697EE" w14:textId="77777777" w:rsidR="002E2A78" w:rsidRDefault="00000000">
      <w:pPr>
        <w:pStyle w:val="Heading1"/>
        <w:rPr>
          <w:color w:val="auto"/>
        </w:rPr>
      </w:pPr>
      <w:r>
        <w:rPr>
          <w:color w:val="auto"/>
        </w:rPr>
        <w:t>10. Viva Questions and Answers</w:t>
      </w:r>
    </w:p>
    <w:p w14:paraId="203F50FE" w14:textId="77777777" w:rsidR="002E2A78" w:rsidRDefault="00000000">
      <w:r>
        <w:rPr>
          <w:b/>
        </w:rPr>
        <w:t xml:space="preserve">What is OWASP ZAP? </w:t>
      </w:r>
      <w:r>
        <w:t>It is a free, open-source tool used to test web application security.</w:t>
      </w:r>
    </w:p>
    <w:p w14:paraId="3812D759" w14:textId="77777777" w:rsidR="002E2A78" w:rsidRDefault="00000000">
      <w:r>
        <w:rPr>
          <w:b/>
        </w:rPr>
        <w:t xml:space="preserve">What is the full form of ZAP? </w:t>
      </w:r>
      <w:r>
        <w:t>Zed Attack Proxy.</w:t>
      </w:r>
    </w:p>
    <w:p w14:paraId="45DC3837" w14:textId="77777777" w:rsidR="002E2A78" w:rsidRDefault="00000000">
      <w:r>
        <w:rPr>
          <w:b/>
        </w:rPr>
        <w:t xml:space="preserve">What is an intercepting proxy? </w:t>
      </w:r>
      <w:r>
        <w:t>A proxy that sits between a client and server and allows HTTP/HTTPS traffic to be inspected.</w:t>
      </w:r>
    </w:p>
    <w:p w14:paraId="2C656961" w14:textId="77777777" w:rsidR="002E2A78" w:rsidRDefault="00000000">
      <w:r>
        <w:rPr>
          <w:b/>
        </w:rPr>
        <w:t xml:space="preserve">What is the Sites tree? </w:t>
      </w:r>
      <w:r>
        <w:t>It displays hosts and resources discovered or accessed during testing.</w:t>
      </w:r>
    </w:p>
    <w:p w14:paraId="49886815" w14:textId="77777777" w:rsidR="002E2A78" w:rsidRDefault="00000000">
      <w:r>
        <w:rPr>
          <w:b/>
        </w:rPr>
        <w:t xml:space="preserve">What is the History tab used for? </w:t>
      </w:r>
      <w:r>
        <w:t>It lists requests and responses captured by ZAP.</w:t>
      </w:r>
    </w:p>
    <w:p w14:paraId="110DD02A" w14:textId="77777777" w:rsidR="002E2A78" w:rsidRDefault="00000000">
      <w:r>
        <w:rPr>
          <w:b/>
        </w:rPr>
        <w:t xml:space="preserve">What is the difference between passive and active scanning? </w:t>
      </w:r>
      <w:r>
        <w:t>Passive scanning analyses observed traffic without intentionally attacking the target; active scanning sends test requests to probe for vulnerabilities.</w:t>
      </w:r>
    </w:p>
    <w:p w14:paraId="59F78943" w14:textId="77777777" w:rsidR="002E2A78" w:rsidRDefault="00000000">
      <w:r>
        <w:rPr>
          <w:b/>
        </w:rPr>
        <w:t xml:space="preserve">What is an alert in ZAP? </w:t>
      </w:r>
      <w:r>
        <w:t>A reported potential security issue that should be examined and validated.</w:t>
      </w:r>
    </w:p>
    <w:p w14:paraId="0859BD6A" w14:textId="77777777" w:rsidR="002E2A78" w:rsidRDefault="00000000">
      <w:r>
        <w:rPr>
          <w:b/>
        </w:rPr>
        <w:t xml:space="preserve">Why is authorization important? </w:t>
      </w:r>
      <w:r>
        <w:t>Testing without permission may be illegal and can disrupt systems or expose data.</w:t>
      </w:r>
    </w:p>
    <w:p w14:paraId="75C43876" w14:textId="77777777" w:rsidR="002E2A78" w:rsidRDefault="00000000">
      <w:r>
        <w:rPr>
          <w:b/>
        </w:rPr>
        <w:t xml:space="preserve">What is the purpose of Manual Explore? </w:t>
      </w:r>
      <w:r>
        <w:t>It launches a browser for interacting with an application while ZAP captures the traffic.</w:t>
      </w:r>
    </w:p>
    <w:p w14:paraId="03B70679" w14:textId="77777777" w:rsidR="002E2A78" w:rsidRDefault="00000000">
      <w:r>
        <w:rPr>
          <w:b/>
        </w:rPr>
        <w:t xml:space="preserve">What should be recorded in the observation table? </w:t>
      </w:r>
      <w:r>
        <w:t>The actual traffic, scan status, alerts, risk levels, and other results observed during the experiment.</w:t>
      </w:r>
    </w:p>
    <w:p w14:paraId="1F801053" w14:textId="77777777" w:rsidR="002E2A78" w:rsidRDefault="00000000">
      <w:pPr>
        <w:pStyle w:val="Heading1"/>
        <w:rPr>
          <w:color w:val="auto"/>
        </w:rPr>
      </w:pPr>
      <w:r>
        <w:rPr>
          <w:color w:val="auto"/>
        </w:rPr>
        <w:t>11. References</w:t>
      </w:r>
    </w:p>
    <w:p w14:paraId="0EFEF4C1" w14:textId="77777777" w:rsidR="002E2A78" w:rsidRDefault="00000000">
      <w:r>
        <w:t>OWASP ZAP official download page: https://www.zaproxy.org/download/</w:t>
      </w:r>
    </w:p>
    <w:p w14:paraId="66005738" w14:textId="77777777" w:rsidR="002E2A78" w:rsidRDefault="00000000">
      <w:r>
        <w:t>OWASP ZAP Getting Started: https://www.zaproxy.org/getting-started/</w:t>
      </w:r>
    </w:p>
    <w:p w14:paraId="361EE7A5" w14:textId="77777777" w:rsidR="002E2A78" w:rsidRDefault="00000000">
      <w:r>
        <w:t>OWASP ZAP documentation: https://www.zaproxy.org/docs/</w:t>
      </w:r>
    </w:p>
    <w:sectPr w:rsidR="002E2A78">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03D0A" w14:textId="77777777" w:rsidR="002E3919" w:rsidRDefault="002E3919">
      <w:pPr>
        <w:spacing w:line="240" w:lineRule="auto"/>
      </w:pPr>
      <w:r>
        <w:separator/>
      </w:r>
    </w:p>
  </w:endnote>
  <w:endnote w:type="continuationSeparator" w:id="0">
    <w:p w14:paraId="371FCE38" w14:textId="77777777" w:rsidR="002E3919" w:rsidRDefault="002E39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D87B" w14:textId="77777777" w:rsidR="002E2A78" w:rsidRDefault="00000000">
    <w:pPr>
      <w:pStyle w:val="Footer"/>
      <w:jc w:val="center"/>
    </w:pPr>
    <w:r>
      <w:t xml:space="preserve">OWASP ZAP Practical Record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4B4DF" w14:textId="77777777" w:rsidR="002E3919" w:rsidRDefault="002E3919">
      <w:pPr>
        <w:spacing w:after="0"/>
      </w:pPr>
      <w:r>
        <w:separator/>
      </w:r>
    </w:p>
  </w:footnote>
  <w:footnote w:type="continuationSeparator" w:id="0">
    <w:p w14:paraId="4B64D497" w14:textId="77777777" w:rsidR="002E3919" w:rsidRDefault="002E39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792241756">
    <w:abstractNumId w:val="5"/>
  </w:num>
  <w:num w:numId="2" w16cid:durableId="4795901">
    <w:abstractNumId w:val="3"/>
  </w:num>
  <w:num w:numId="3" w16cid:durableId="825052751">
    <w:abstractNumId w:val="2"/>
  </w:num>
  <w:num w:numId="4" w16cid:durableId="630525259">
    <w:abstractNumId w:val="4"/>
  </w:num>
  <w:num w:numId="5" w16cid:durableId="1203791154">
    <w:abstractNumId w:val="1"/>
  </w:num>
  <w:num w:numId="6" w16cid:durableId="13275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4B"/>
    <w:rsid w:val="00060426"/>
    <w:rsid w:val="0006063C"/>
    <w:rsid w:val="0015074B"/>
    <w:rsid w:val="0029639D"/>
    <w:rsid w:val="002E2A78"/>
    <w:rsid w:val="002E3919"/>
    <w:rsid w:val="00326F90"/>
    <w:rsid w:val="00385177"/>
    <w:rsid w:val="003962C0"/>
    <w:rsid w:val="0047445E"/>
    <w:rsid w:val="004C56A9"/>
    <w:rsid w:val="004D5426"/>
    <w:rsid w:val="0056103D"/>
    <w:rsid w:val="00707D4C"/>
    <w:rsid w:val="007B6C55"/>
    <w:rsid w:val="007C2305"/>
    <w:rsid w:val="00867081"/>
    <w:rsid w:val="0089105A"/>
    <w:rsid w:val="008E11A6"/>
    <w:rsid w:val="00930866"/>
    <w:rsid w:val="00AA1D8D"/>
    <w:rsid w:val="00B47730"/>
    <w:rsid w:val="00B77215"/>
    <w:rsid w:val="00CB0664"/>
    <w:rsid w:val="00E56D38"/>
    <w:rsid w:val="00FC693F"/>
    <w:rsid w:val="00FD7BBC"/>
    <w:rsid w:val="546153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4CB89F"/>
  <w14:defaultImageDpi w14:val="300"/>
  <w15:docId w15:val="{CDD76839-6C70-4A62-92B1-78654FEEA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Calibri" w:hAnsi="Calibr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930</Words>
  <Characters>5303</Characters>
  <Application>Microsoft Office Word</Application>
  <DocSecurity>0</DocSecurity>
  <Lines>44</Lines>
  <Paragraphs>12</Paragraphs>
  <ScaleCrop>false</ScaleCrop>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israjiwadi srivalli</cp:lastModifiedBy>
  <cp:revision>8</cp:revision>
  <dcterms:created xsi:type="dcterms:W3CDTF">2013-12-23T23:15:00Z</dcterms:created>
  <dcterms:modified xsi:type="dcterms:W3CDTF">2026-10-15T05:27:00Z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eyJoZGlkIjoiM2Y1NjViZDRjNzdlZjkwNjJiZDI4M2FjMGJjZWYyYTgiLCJ1c2VySWQiOiI1Njc0OTY1Mzg3NzEifQ==</vt:lpwstr>
  </property>
  <property fmtid="{D5CDD505-2E9C-101B-9397-08002B2CF9AE}" pid="3" name="KSOProductBuildVer">
    <vt:lpwstr>1033-12.1.0.29162</vt:lpwstr>
  </property>
  <property fmtid="{D5CDD505-2E9C-101B-9397-08002B2CF9AE}" pid="4" name="ICV">
    <vt:lpwstr>00E8BCEE8FF34B0AAE50313CA87C85E0_12</vt:lpwstr>
  </property>
</Properties>
</file>